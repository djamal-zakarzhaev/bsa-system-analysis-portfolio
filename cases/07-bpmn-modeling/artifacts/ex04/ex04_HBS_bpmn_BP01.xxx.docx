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23D08" w:rsidRDefault="00F23D08"/>
    <w:p w:rsidR="0021029E" w:rsidRDefault="008A65C7" w:rsidP="0021029E">
      <w:pPr>
        <w:ind w:firstLine="0"/>
      </w:pPr>
      <w:r w:rsidRPr="008A65C7">
        <w:t>Идентификатор</w:t>
      </w:r>
      <w:r w:rsidRPr="007346F0">
        <w:t xml:space="preserve"> : </w:t>
      </w:r>
      <w:r w:rsidR="007346F0" w:rsidRPr="007346F0">
        <w:rPr>
          <w:lang w:val="en-US"/>
        </w:rPr>
        <w:t>BP</w:t>
      </w:r>
      <w:r w:rsidR="007346F0" w:rsidRPr="007346F0">
        <w:t>01</w:t>
      </w:r>
      <w:r w:rsidR="007346F0" w:rsidRPr="007346F0">
        <w:br/>
        <w:t>Название процесса : Онлайн-запись клиента</w:t>
      </w:r>
      <w:r w:rsidR="007346F0">
        <w:br/>
      </w:r>
      <w:r w:rsidR="007346F0" w:rsidRPr="007346F0">
        <w:t>Владельца</w:t>
      </w:r>
      <w:r w:rsidR="007346F0">
        <w:t xml:space="preserve"> </w:t>
      </w:r>
      <w:r w:rsidR="007346F0" w:rsidRPr="007346F0">
        <w:t>: Менеджер</w:t>
      </w:r>
    </w:p>
    <w:p w:rsidR="0021029E" w:rsidRDefault="0021029E" w:rsidP="0021029E">
      <w:pPr>
        <w:ind w:firstLine="0"/>
      </w:pPr>
      <w:r w:rsidRPr="0021029E">
        <w:t>Инициирующее событие</w:t>
      </w:r>
      <w:r>
        <w:t xml:space="preserve"> </w:t>
      </w:r>
      <w:r w:rsidRPr="0021029E">
        <w:t xml:space="preserve">: </w:t>
      </w:r>
      <w:r>
        <w:t>К</w:t>
      </w:r>
      <w:r w:rsidRPr="0021029E">
        <w:t>лиент заходит на сайт и выбирает услугу , время и мастера</w:t>
      </w:r>
    </w:p>
    <w:p w:rsidR="0021029E" w:rsidRDefault="0021029E" w:rsidP="0021029E">
      <w:pPr>
        <w:ind w:firstLine="0"/>
      </w:pPr>
      <w:r>
        <w:t>Р</w:t>
      </w:r>
      <w:r w:rsidRPr="0021029E">
        <w:t>есурс для создания продукта</w:t>
      </w:r>
      <w:r>
        <w:t xml:space="preserve"> </w:t>
      </w:r>
      <w:r w:rsidRPr="0021029E">
        <w:t>: Сайт, данные клиента,</w:t>
      </w:r>
      <w:r w:rsidR="009631FC">
        <w:t xml:space="preserve"> </w:t>
      </w:r>
      <w:r w:rsidRPr="0021029E">
        <w:t>расписание мастеров</w:t>
      </w:r>
    </w:p>
    <w:p w:rsidR="0021029E" w:rsidRPr="009631FC" w:rsidRDefault="0021029E" w:rsidP="0021029E">
      <w:pPr>
        <w:ind w:firstLine="0"/>
      </w:pPr>
      <w:r>
        <w:t>Р</w:t>
      </w:r>
      <w:r w:rsidRPr="0021029E">
        <w:t>езультирующее событие</w:t>
      </w:r>
      <w:r>
        <w:t xml:space="preserve"> </w:t>
      </w:r>
      <w:r w:rsidRPr="009631FC">
        <w:t xml:space="preserve">: </w:t>
      </w:r>
      <w:r w:rsidR="009631FC" w:rsidRPr="009631FC">
        <w:t>Формируется запись в расписании</w:t>
      </w:r>
      <w:r w:rsidR="009631FC">
        <w:br/>
        <w:t>Г</w:t>
      </w:r>
      <w:r w:rsidR="009631FC" w:rsidRPr="009631FC">
        <w:t>отовый продукт/результат бизнес-процесса</w:t>
      </w:r>
      <w:r w:rsidR="009631FC">
        <w:t xml:space="preserve"> </w:t>
      </w:r>
      <w:r w:rsidR="009631FC" w:rsidRPr="009631FC">
        <w:t>: Созданная запись на услугу</w:t>
      </w:r>
    </w:p>
    <w:p w:rsidR="00F23D08" w:rsidRDefault="00F23D08" w:rsidP="009631FC">
      <w:pPr>
        <w:ind w:firstLine="0"/>
      </w:pPr>
    </w:p>
    <w:p w:rsidR="00F23D08" w:rsidRDefault="00F23D08"/>
    <w:p w:rsidR="00F23D08" w:rsidRDefault="004B430D" w:rsidP="008A65C7">
      <w:pPr>
        <w:ind w:left="-907" w:firstLine="0"/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114300" distR="114300">
            <wp:extent cx="6638925" cy="299134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7005" cy="299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3D0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30D" w:rsidRDefault="004B430D">
      <w:r>
        <w:separator/>
      </w:r>
    </w:p>
  </w:endnote>
  <w:endnote w:type="continuationSeparator" w:id="0">
    <w:p w:rsidR="004B430D" w:rsidRDefault="004B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30D" w:rsidRDefault="004B430D">
      <w:r>
        <w:separator/>
      </w:r>
    </w:p>
  </w:footnote>
  <w:footnote w:type="continuationSeparator" w:id="0">
    <w:p w:rsidR="004B430D" w:rsidRDefault="004B4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29E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B430D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346F0"/>
    <w:rsid w:val="00746C14"/>
    <w:rsid w:val="007C2C59"/>
    <w:rsid w:val="00801F23"/>
    <w:rsid w:val="00837632"/>
    <w:rsid w:val="0085640F"/>
    <w:rsid w:val="008567AA"/>
    <w:rsid w:val="00892712"/>
    <w:rsid w:val="008A65C7"/>
    <w:rsid w:val="008A680A"/>
    <w:rsid w:val="008B0BB0"/>
    <w:rsid w:val="008E6C4B"/>
    <w:rsid w:val="008F18C0"/>
    <w:rsid w:val="00907648"/>
    <w:rsid w:val="00930FDE"/>
    <w:rsid w:val="009631FC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23D08"/>
    <w:rsid w:val="00F3513C"/>
    <w:rsid w:val="00F465C5"/>
    <w:rsid w:val="00F5180D"/>
    <w:rsid w:val="00F51B21"/>
    <w:rsid w:val="00F51D87"/>
    <w:rsid w:val="00F8455C"/>
    <w:rsid w:val="03591E32"/>
    <w:rsid w:val="23412D64"/>
    <w:rsid w:val="2D296B62"/>
    <w:rsid w:val="3D2E204C"/>
    <w:rsid w:val="5418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D7A882"/>
  <w15:docId w15:val="{CC74DD2E-6F54-421B-933B-BA3EC4D6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qFormat="1"/>
    <w:lsdException w:name="toc 2" w:qFormat="1"/>
    <w:lsdException w:name="toc 7" w:qFormat="1"/>
    <w:lsdException w:name="Normal Indent" w:qFormat="1"/>
    <w:lsdException w:name="index heading" w:qFormat="1"/>
    <w:lsdException w:name="caption" w:semiHidden="1" w:unhideWhenUsed="1" w:qFormat="1"/>
    <w:lsdException w:name="page number" w:qFormat="1"/>
    <w:lsdException w:name="endnote reference" w:qFormat="1"/>
    <w:lsdException w:name="macro" w:qFormat="1"/>
    <w:lsdException w:name="toa heading" w:qFormat="1"/>
    <w:lsdException w:name="List" w:qFormat="1"/>
    <w:lsdException w:name="List 3" w:qFormat="1"/>
    <w:lsdException w:name="List 4" w:qFormat="1"/>
    <w:lsdException w:name="Title" w:qFormat="1"/>
    <w:lsdException w:name="Closing" w:qFormat="1"/>
    <w:lsdException w:name="Signature" w:qFormat="1"/>
    <w:lsdException w:name="Default Paragraph Font" w:semiHidden="1"/>
    <w:lsdException w:name="List Continue 5" w:qFormat="1"/>
    <w:lsdException w:name="Subtitle" w:qFormat="1"/>
    <w:lsdException w:name="Body Text First Indent 2" w:qFormat="1"/>
    <w:lsdException w:name="Body Text Indent 2" w:qFormat="1"/>
    <w:lsdException w:name="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HTML Code" w:qFormat="1"/>
    <w:lsdException w:name="HTML Definition" w:qFormat="1"/>
    <w:lsdException w:name="HTML Typewriter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 w:qFormat="1"/>
    <w:lsdException w:name="Table List 2" w:semiHidden="1" w:unhideWhenUsed="1"/>
    <w:lsdException w:name="Table List 3" w:semiHidden="1" w:unhideWhenUsed="1" w:qFormat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ind w:firstLine="709"/>
      <w:jc w:val="both"/>
    </w:pPr>
    <w:rPr>
      <w:rFonts w:ascii="Times New Roman" w:eastAsia="Courier New" w:hAnsi="Times New Roman" w:cs="Segoe UI"/>
      <w:sz w:val="24"/>
      <w:szCs w:val="24"/>
      <w:lang w:eastAsia="en-US"/>
    </w:rPr>
  </w:style>
  <w:style w:type="paragraph" w:styleId="1">
    <w:name w:val="heading 1"/>
    <w:basedOn w:val="a1"/>
    <w:next w:val="a1"/>
    <w:qFormat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widowControl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widowControl/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widowControl/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widowControl/>
      <w:spacing w:before="240" w:after="60"/>
      <w:outlineLvl w:val="6"/>
    </w:pPr>
  </w:style>
  <w:style w:type="paragraph" w:styleId="8">
    <w:name w:val="heading 8"/>
    <w:basedOn w:val="a1"/>
    <w:next w:val="a1"/>
    <w:semiHidden/>
    <w:unhideWhenUsed/>
    <w:qFormat/>
    <w:pPr>
      <w:widowControl/>
      <w:spacing w:before="240" w:after="60"/>
      <w:jc w:val="left"/>
      <w:outlineLvl w:val="7"/>
    </w:pPr>
    <w:rPr>
      <w:i/>
      <w:iCs/>
    </w:rPr>
  </w:style>
  <w:style w:type="paragraph" w:styleId="9">
    <w:name w:val="heading 9"/>
    <w:basedOn w:val="a1"/>
    <w:next w:val="a1"/>
    <w:semiHidden/>
    <w:unhideWhenUsed/>
    <w:qFormat/>
    <w:pPr>
      <w:widowControl/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</w:style>
  <w:style w:type="character" w:styleId="HTML3">
    <w:name w:val="HTML Definition"/>
    <w:basedOn w:val="a2"/>
    <w:qFormat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qFormat/>
    <w:pPr>
      <w:ind w:left="4320"/>
    </w:pPr>
  </w:style>
  <w:style w:type="paragraph" w:styleId="af1">
    <w:name w:val="Normal Indent"/>
    <w:basedOn w:val="a1"/>
    <w:qFormat/>
    <w:pPr>
      <w:ind w:left="708"/>
    </w:pPr>
  </w:style>
  <w:style w:type="paragraph" w:styleId="23">
    <w:name w:val="envelope return"/>
    <w:basedOn w:val="a1"/>
    <w:rPr>
      <w:rFonts w:ascii="Arial" w:hAnsi="Arial" w:cs="Arial"/>
      <w:sz w:val="20"/>
    </w:rPr>
  </w:style>
  <w:style w:type="paragraph" w:styleId="af2">
    <w:name w:val="Plain Text"/>
    <w:basedOn w:val="a1"/>
    <w:rPr>
      <w:rFonts w:ascii="Courier New" w:hAnsi="Courier New" w:cs="Courier New"/>
      <w:sz w:val="20"/>
    </w:rPr>
  </w:style>
  <w:style w:type="paragraph" w:styleId="32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pPr>
      <w:snapToGrid w:val="0"/>
      <w:jc w:val="left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5">
    <w:name w:val="annotation text"/>
    <w:basedOn w:val="a1"/>
    <w:pPr>
      <w:jc w:val="left"/>
    </w:pPr>
  </w:style>
  <w:style w:type="paragraph" w:styleId="10">
    <w:name w:val="index 1"/>
    <w:basedOn w:val="a1"/>
    <w:next w:val="a1"/>
  </w:style>
  <w:style w:type="paragraph" w:styleId="af6">
    <w:name w:val="annotation subject"/>
    <w:basedOn w:val="af5"/>
    <w:next w:val="af5"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pPr>
      <w:snapToGrid w:val="0"/>
      <w:jc w:val="left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qFormat/>
    <w:pPr>
      <w:spacing w:before="120"/>
    </w:pPr>
    <w:rPr>
      <w:rFonts w:ascii="Arial" w:hAnsi="Arial" w:cs="Arial"/>
    </w:rPr>
  </w:style>
  <w:style w:type="paragraph" w:styleId="afd">
    <w:name w:val="index heading"/>
    <w:basedOn w:val="a1"/>
    <w:next w:val="10"/>
    <w:qFormat/>
    <w:rPr>
      <w:rFonts w:ascii="Arial" w:hAnsi="Arial" w:cs="Arial"/>
      <w:b/>
      <w:bCs/>
    </w:rPr>
  </w:style>
  <w:style w:type="paragraph" w:styleId="11">
    <w:name w:val="toc 1"/>
    <w:basedOn w:val="a1"/>
    <w:next w:val="a1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4">
    <w:name w:val="toc 3"/>
    <w:basedOn w:val="a1"/>
    <w:next w:val="a1"/>
    <w:pPr>
      <w:ind w:leftChars="400" w:left="840"/>
    </w:pPr>
  </w:style>
  <w:style w:type="paragraph" w:styleId="25">
    <w:name w:val="toc 2"/>
    <w:basedOn w:val="a1"/>
    <w:next w:val="a1"/>
    <w:qFormat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</w:style>
  <w:style w:type="paragraph" w:styleId="50">
    <w:name w:val="List Bullet 5"/>
    <w:basedOn w:val="a1"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qFormat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qFormat/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affa">
    <w:name w:val="Signature"/>
    <w:basedOn w:val="a1"/>
    <w:qFormat/>
    <w:pPr>
      <w:ind w:left="4320"/>
    </w:pPr>
  </w:style>
  <w:style w:type="paragraph" w:styleId="affb">
    <w:name w:val="Salutation"/>
    <w:basedOn w:val="a1"/>
    <w:next w:val="a1"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pPr>
      <w:ind w:left="720" w:hanging="360"/>
    </w:pPr>
  </w:style>
  <w:style w:type="paragraph" w:styleId="37">
    <w:name w:val="List 3"/>
    <w:basedOn w:val="a1"/>
    <w:qFormat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  <w:sz w:val="20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2024-11-23T19:28:00Z</dcterms:created>
  <dcterms:modified xsi:type="dcterms:W3CDTF">2025-10-12T19:06:00Z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55E1DE8F4B6C4EAC806004D7F37B4205_12</vt:lpwstr>
  </property>
</Properties>
</file>