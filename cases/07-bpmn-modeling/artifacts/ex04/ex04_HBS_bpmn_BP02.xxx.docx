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8D54A10"/>
    <w:p w14:paraId="59401A7B">
      <w:pPr>
        <w:ind w:firstLine="0"/>
      </w:pPr>
      <w:r>
        <w:t xml:space="preserve">Идентификатор : </w:t>
      </w:r>
      <w:r>
        <w:rPr>
          <w:lang w:val="en-US"/>
        </w:rPr>
        <w:t>BP</w:t>
      </w:r>
      <w:r>
        <w:t>0</w:t>
      </w:r>
      <w:r>
        <w:rPr>
          <w:rFonts w:hint="default"/>
          <w:lang w:val="ru-RU"/>
        </w:rPr>
        <w:t>2</w:t>
      </w:r>
      <w:r>
        <w:br w:type="textWrapping"/>
      </w:r>
      <w:r>
        <w:t xml:space="preserve">Название процесса : </w:t>
      </w:r>
      <w:r>
        <w:rPr>
          <w:rFonts w:hint="default"/>
        </w:rPr>
        <w:t>Подтверждение выполнения услуги</w:t>
      </w:r>
      <w:r>
        <w:br w:type="textWrapping"/>
      </w:r>
      <w:r>
        <w:t xml:space="preserve">Владельца : </w:t>
      </w:r>
      <w:r>
        <w:rPr>
          <w:rFonts w:hint="default"/>
        </w:rPr>
        <w:t>Мастер</w:t>
      </w:r>
    </w:p>
    <w:p w14:paraId="1459C54E">
      <w:pPr>
        <w:ind w:firstLine="0"/>
        <w:rPr>
          <w:rFonts w:hint="default"/>
          <w:lang w:val="ru-RU"/>
        </w:rPr>
      </w:pPr>
      <w:r>
        <w:t xml:space="preserve">Инициирующее событие : </w:t>
      </w:r>
      <w:r>
        <w:rPr>
          <w:rFonts w:hint="default"/>
        </w:rPr>
        <w:t>Мастер завершает работу</w:t>
      </w:r>
    </w:p>
    <w:p w14:paraId="599E474B">
      <w:pPr>
        <w:ind w:firstLine="0"/>
      </w:pPr>
      <w:r>
        <w:t xml:space="preserve">Ресурс для создания продукта : </w:t>
      </w:r>
      <w:r>
        <w:rPr>
          <w:rFonts w:hint="default"/>
        </w:rPr>
        <w:t>Отметка о завершении</w:t>
      </w:r>
    </w:p>
    <w:p w14:paraId="0AEEA881">
      <w:pPr>
        <w:ind w:firstLine="0"/>
      </w:pPr>
      <w:r>
        <w:t xml:space="preserve">Результирующее событие : </w:t>
      </w:r>
      <w:r>
        <w:rPr>
          <w:rFonts w:hint="default"/>
        </w:rPr>
        <w:t>Подтвержденное выполнение услуги</w:t>
      </w:r>
      <w:r>
        <w:br w:type="textWrapping"/>
      </w:r>
      <w:r>
        <w:t xml:space="preserve">Готовый продукт/результат бизнес-процесса : </w:t>
      </w:r>
      <w:r>
        <w:rPr>
          <w:rFonts w:hint="default"/>
        </w:rPr>
        <w:t>Подтвержденное выполнение услуги</w:t>
      </w:r>
      <w:bookmarkStart w:id="0" w:name="_GoBack"/>
      <w:bookmarkEnd w:id="0"/>
    </w:p>
    <w:p w14:paraId="23DAC319">
      <w:pPr>
        <w:ind w:left="0" w:leftChars="0" w:firstLine="0" w:firstLineChars="0"/>
      </w:pPr>
    </w:p>
    <w:p w14:paraId="736D827C">
      <w:pPr>
        <w:ind w:left="-907" w:firstLine="0"/>
        <w:jc w:val="left"/>
        <w:rPr>
          <w:lang w:val="en-US"/>
        </w:rPr>
      </w:pPr>
      <w:r>
        <w:drawing>
          <wp:inline distT="0" distB="0" distL="114300" distR="114300">
            <wp:extent cx="5274310" cy="3288030"/>
            <wp:effectExtent l="0" t="0" r="254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0030101010101"/>
    <w:charset w:val="86"/>
    <w:family w:val="modern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29E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B430D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346F0"/>
    <w:rsid w:val="00746C14"/>
    <w:rsid w:val="007C2C59"/>
    <w:rsid w:val="00801F23"/>
    <w:rsid w:val="00837632"/>
    <w:rsid w:val="0085640F"/>
    <w:rsid w:val="008567AA"/>
    <w:rsid w:val="00892712"/>
    <w:rsid w:val="008A65C7"/>
    <w:rsid w:val="008A680A"/>
    <w:rsid w:val="008B0BB0"/>
    <w:rsid w:val="008E6C4B"/>
    <w:rsid w:val="008F18C0"/>
    <w:rsid w:val="00907648"/>
    <w:rsid w:val="00930FDE"/>
    <w:rsid w:val="009631FC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23D08"/>
    <w:rsid w:val="00F3513C"/>
    <w:rsid w:val="00F465C5"/>
    <w:rsid w:val="00F5180D"/>
    <w:rsid w:val="00F51B21"/>
    <w:rsid w:val="00F51D87"/>
    <w:rsid w:val="00F8455C"/>
    <w:rsid w:val="03591E32"/>
    <w:rsid w:val="0DBA1B18"/>
    <w:rsid w:val="23412D64"/>
    <w:rsid w:val="2D296B62"/>
    <w:rsid w:val="3D2E204C"/>
    <w:rsid w:val="51BD46A9"/>
    <w:rsid w:val="5356201A"/>
    <w:rsid w:val="5418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ind w:firstLine="709"/>
      <w:jc w:val="both"/>
    </w:pPr>
    <w:rPr>
      <w:rFonts w:ascii="Times New Roman" w:hAnsi="Times New Roman" w:eastAsia="Courier New" w:cs="Segoe U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</Pages>
  <Words>55</Words>
  <Characters>317</Characters>
  <Lines>2</Lines>
  <Paragraphs>1</Paragraphs>
  <TotalTime>52</TotalTime>
  <ScaleCrop>false</ScaleCrop>
  <LinksUpToDate>false</LinksUpToDate>
  <CharactersWithSpaces>371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2024-11-23T19:28:00Z</dcterms:created>
  <dc:creator>User</dc:creator>
  <cp:lastModifiedBy>Моль</cp:lastModifiedBy>
  <dcterms:modified xsi:type="dcterms:W3CDTF">2025-10-12T20:05:43Z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55E1DE8F4B6C4EAC806004D7F37B4205_12</vt:lpwstr>
  </property>
</Properties>
</file>