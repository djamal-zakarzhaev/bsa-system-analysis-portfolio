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8D54A10"/>
    <w:p w14:paraId="59401A7B">
      <w:pPr>
        <w:ind w:firstLine="0"/>
      </w:pPr>
      <w:r>
        <w:t xml:space="preserve">Идентификатор : </w:t>
      </w:r>
      <w:r>
        <w:rPr>
          <w:lang w:val="en-US"/>
        </w:rPr>
        <w:t>BP</w:t>
      </w:r>
      <w:r>
        <w:t>0</w:t>
      </w:r>
      <w:r>
        <w:rPr>
          <w:rFonts w:hint="default"/>
          <w:lang w:val="ru-RU"/>
        </w:rPr>
        <w:t>4</w:t>
      </w:r>
      <w:r>
        <w:br w:type="textWrapping"/>
      </w:r>
      <w:r>
        <w:t xml:space="preserve">Название процесса : </w:t>
      </w:r>
      <w:r>
        <w:rPr>
          <w:rFonts w:hint="default"/>
        </w:rPr>
        <w:t>Отправка уведомления клиенту</w:t>
      </w:r>
      <w:r>
        <w:br w:type="textWrapping"/>
      </w:r>
      <w:r>
        <w:t xml:space="preserve">Владельца : </w:t>
      </w:r>
      <w:r>
        <w:rPr>
          <w:rFonts w:hint="default"/>
        </w:rPr>
        <w:t>Менеджер</w:t>
      </w:r>
    </w:p>
    <w:p w14:paraId="01A00143">
      <w:pPr>
        <w:ind w:firstLine="0"/>
        <w:rPr>
          <w:rFonts w:hint="default"/>
        </w:rPr>
      </w:pPr>
      <w:r>
        <w:t xml:space="preserve">Инициирующее событие : </w:t>
      </w:r>
      <w:r>
        <w:rPr>
          <w:rFonts w:hint="default"/>
        </w:rPr>
        <w:t>Клиент оставляет отзыв</w:t>
      </w:r>
    </w:p>
    <w:p w14:paraId="599E474B">
      <w:pPr>
        <w:ind w:firstLine="0"/>
      </w:pPr>
      <w:r>
        <w:t xml:space="preserve">Ресурс для создания продукта : </w:t>
      </w:r>
      <w:r>
        <w:rPr>
          <w:lang w:val="ru-RU"/>
        </w:rPr>
        <w:t>Анкета</w:t>
      </w:r>
      <w:r>
        <w:rPr>
          <w:rFonts w:hint="default"/>
          <w:lang w:val="ru-RU"/>
        </w:rPr>
        <w:t xml:space="preserve"> ,</w:t>
      </w:r>
      <w:r>
        <w:rPr>
          <w:rFonts w:hint="default"/>
        </w:rPr>
        <w:t xml:space="preserve">База отзывов </w:t>
      </w:r>
    </w:p>
    <w:p w14:paraId="0AEEA881">
      <w:pPr>
        <w:ind w:firstLine="0"/>
      </w:pPr>
      <w:r>
        <w:t xml:space="preserve">Результирующее событие : </w:t>
      </w:r>
      <w:r>
        <w:rPr>
          <w:rFonts w:hint="default"/>
        </w:rPr>
        <w:t>Отзыв оставлен</w:t>
      </w:r>
      <w:r>
        <w:br w:type="textWrapping"/>
      </w:r>
      <w:r>
        <w:t xml:space="preserve">Готовый продукт/результат бизнес-процесса : </w:t>
      </w:r>
      <w:r>
        <w:rPr>
          <w:rFonts w:hint="default"/>
        </w:rPr>
        <w:t>выложенный отзыв</w:t>
      </w:r>
    </w:p>
    <w:p w14:paraId="23DAC319">
      <w:pPr>
        <w:ind w:left="0" w:leftChars="0" w:firstLine="0" w:firstLineChars="0"/>
      </w:pPr>
    </w:p>
    <w:p w14:paraId="736D827C">
      <w:pPr>
        <w:ind w:left="-907" w:firstLine="0"/>
        <w:jc w:val="left"/>
        <w:rPr>
          <w:lang w:val="en-US"/>
        </w:rPr>
      </w:pPr>
      <w:r>
        <w:drawing>
          <wp:inline distT="0" distB="0" distL="114300" distR="114300">
            <wp:extent cx="5268595" cy="4720590"/>
            <wp:effectExtent l="0" t="0" r="8255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mHei">
    <w:altName w:val="SimSun"/>
    <w:panose1 w:val="02010600030101010101"/>
    <w:charset w:val="86"/>
    <w:family w:val="modern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29E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B430D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346F0"/>
    <w:rsid w:val="00746C14"/>
    <w:rsid w:val="007C2C59"/>
    <w:rsid w:val="00801F23"/>
    <w:rsid w:val="00837632"/>
    <w:rsid w:val="0085640F"/>
    <w:rsid w:val="008567AA"/>
    <w:rsid w:val="00892712"/>
    <w:rsid w:val="008A65C7"/>
    <w:rsid w:val="008A680A"/>
    <w:rsid w:val="008B0BB0"/>
    <w:rsid w:val="008E6C4B"/>
    <w:rsid w:val="008F18C0"/>
    <w:rsid w:val="00907648"/>
    <w:rsid w:val="00930FDE"/>
    <w:rsid w:val="009631FC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23D08"/>
    <w:rsid w:val="00F3513C"/>
    <w:rsid w:val="00F465C5"/>
    <w:rsid w:val="00F5180D"/>
    <w:rsid w:val="00F51B21"/>
    <w:rsid w:val="00F51D87"/>
    <w:rsid w:val="00F8455C"/>
    <w:rsid w:val="03591E32"/>
    <w:rsid w:val="04991D9B"/>
    <w:rsid w:val="0DBA1B18"/>
    <w:rsid w:val="228C131C"/>
    <w:rsid w:val="23412D64"/>
    <w:rsid w:val="27662C46"/>
    <w:rsid w:val="2D296B62"/>
    <w:rsid w:val="30285186"/>
    <w:rsid w:val="3D2E204C"/>
    <w:rsid w:val="51BD46A9"/>
    <w:rsid w:val="52420B60"/>
    <w:rsid w:val="5356201A"/>
    <w:rsid w:val="5418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ind w:firstLine="709"/>
      <w:jc w:val="both"/>
    </w:pPr>
    <w:rPr>
      <w:rFonts w:ascii="Times New Roman" w:hAnsi="Times New Roman" w:eastAsia="Courier New" w:cs="Segoe U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55</Words>
  <Characters>317</Characters>
  <Lines>2</Lines>
  <Paragraphs>1</Paragraphs>
  <TotalTime>8</TotalTime>
  <ScaleCrop>false</ScaleCrop>
  <LinksUpToDate>false</LinksUpToDate>
  <CharactersWithSpaces>371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2024-11-23T19:28:00Z</dcterms:created>
  <dc:creator>User</dc:creator>
  <cp:lastModifiedBy>Моль</cp:lastModifiedBy>
  <dcterms:modified xsi:type="dcterms:W3CDTF">2025-10-12T20:16:20Z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55E1DE8F4B6C4EAC806004D7F37B4205_12</vt:lpwstr>
  </property>
</Properties>
</file>